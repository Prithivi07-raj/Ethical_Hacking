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02A96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Prithiviraj S</w:t>
      </w:r>
      <w:r>
        <w:rPr>
          <w:b/>
          <w:sz w:val="20"/>
        </w:rPr>
        <w:t xml:space="preserve">  |  Roll No: 2419010</w:t>
      </w:r>
      <w:bookmarkStart w:id="0" w:name="_GoBack"/>
      <w:bookmarkEnd w:id="0"/>
      <w:r>
        <w:rPr>
          <w:rFonts w:hint="default"/>
          <w:b/>
          <w:sz w:val="20"/>
          <w:lang w:val="en-IN"/>
        </w:rPr>
        <w:t>84</w:t>
      </w:r>
    </w:p>
    <w:p w14:paraId="6A7311E9">
      <w:pPr>
        <w:pStyle w:val="2"/>
      </w:pPr>
      <w:r>
        <w:t>Exercise 2</w:t>
      </w:r>
    </w:p>
    <w:p w14:paraId="51316BFD">
      <w:pPr>
        <w:pStyle w:val="3"/>
      </w:pPr>
      <w:r>
        <w:t>Website, Email, Whois, DNS, and Network Footprinting on the Target Network</w:t>
      </w:r>
    </w:p>
    <w:p w14:paraId="524AE2F2">
      <w:pPr>
        <w:pStyle w:val="3"/>
      </w:pPr>
      <w:r>
        <w:t>Aim</w:t>
      </w:r>
    </w:p>
    <w:p w14:paraId="59EBC4C8">
      <w:r>
        <w:t>To gather detailed technical information about the target's website, email servers, domain registration (Whois), DNS records, and network range using footprinting tools.</w:t>
      </w:r>
    </w:p>
    <w:p w14:paraId="4F5E92DE">
      <w:pPr>
        <w:pStyle w:val="3"/>
      </w:pPr>
      <w:r>
        <w:t>Theory</w:t>
      </w:r>
    </w:p>
    <w:p w14:paraId="2FC5D136"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14:paraId="06C05FD1">
      <w:pPr>
        <w:pStyle w:val="3"/>
      </w:pPr>
      <w:r>
        <w:t>Tools Required</w:t>
      </w:r>
    </w:p>
    <w:p w14:paraId="4880C44D">
      <w:r>
        <w:t>whois, nslookup, dig, traceroute, WhatWeb/Wappalyzer, browser DevTools.</w:t>
      </w:r>
    </w:p>
    <w:p w14:paraId="0FBDF788">
      <w:pPr>
        <w:pStyle w:val="3"/>
      </w:pPr>
      <w:r>
        <w:t>Target</w:t>
      </w:r>
    </w:p>
    <w:p w14:paraId="5174BD9C">
      <w:r>
        <w:t>scanme.nmap.org - the Nmap Project's own test host, publicly documented as open for scanning/recon practice, so the commands below were run live against a target that explicitly permits it.</w:t>
      </w:r>
    </w:p>
    <w:p w14:paraId="28072ADF">
      <w:pPr>
        <w:pStyle w:val="3"/>
      </w:pPr>
      <w:r>
        <w:t>Step 1 - Whois</w:t>
      </w:r>
    </w:p>
    <w:p w14:paraId="5B7602C3">
      <w:r>
        <w:rPr>
          <w:rFonts w:ascii="Courier New" w:hAnsi="Courier New"/>
          <w:sz w:val="18"/>
        </w:rPr>
        <w:t>$ whois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IANA WHOIS server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for more information on IANA, visit http://www.iana.org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This query returned 1 object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refer:        whois.publicinterestregistry.org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domain:       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administrative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Director of Operations, Compliance and Customer Support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+1 703 889 5778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+1 703 889 5779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ops@pir.org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technical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Senior Director, DNS Infrastructure Group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Identity Digital 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c/o Identity Digital Inc.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10500 NE 8th Street, Suite 750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Bellevue WA 98004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+1.425.298.2200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+1.425.671.0020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tldtech@identity.digital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A0.ORG.AFILIAS-NST.INFO 199.19.56.1 2001:500:e:0:0:0:0:1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A2.ORG.AFILIAS-NST.INFO 199.249.112.1 2001:500:40:0:0:0:0:1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B0.ORG.AFILIAS-NST.ORG 199.19.54.1 2001:500:c:0:0:0:0:1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B2.ORG.AFILIAS-NST.ORG 199.249.120.1 2001:500:48:0:0:0:0:1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C0.ORG.AFILIAS-NST.INFO 199.19.53.1 2001:500:b:0:0:0:0:1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D0.ORG.AFILIAS-NST.ORG 199.19.57.1 2001:500:f:0:0:0:0:1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ds-rdata:     26974 8 2 4fede294c53f438a15</w:t>
      </w:r>
    </w:p>
    <w:p w14:paraId="42998FA6">
      <w:r>
        <w:t>Observation: the .org TLD registry (PIR) referral record was returned, confirming registrar delegation (Public Interest Registry) and nameserver pool.</w:t>
      </w:r>
    </w:p>
    <w:p w14:paraId="581D14AB">
      <w:pPr>
        <w:pStyle w:val="3"/>
      </w:pPr>
      <w:r>
        <w:t>Step 2 - DNS Footprinting (nslookup, dig)</w:t>
      </w:r>
    </w:p>
    <w:p w14:paraId="4F73BE62">
      <w:r>
        <w:rPr>
          <w:rFonts w:ascii="Courier New" w:hAnsi="Courier New"/>
          <w:sz w:val="18"/>
        </w:rPr>
        <w:t>$ nslookup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192.168.1.1#53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Non-authoritative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45.33.32.156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F042655">
      <w:r>
        <w:rPr>
          <w:rFonts w:ascii="Courier New" w:hAnsi="Courier New"/>
          <w:sz w:val="18"/>
        </w:rPr>
        <w:t>$ dig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15748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209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4F697CA">
      <w:r>
        <w:rPr>
          <w:rFonts w:ascii="Courier New" w:hAnsi="Courier New"/>
          <w:sz w:val="18"/>
        </w:rPr>
        <w:t>$ dig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26986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241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503923E4">
      <w:r>
        <w:t>Observation: scanme.nmap.org resolves to 45.33.32.156 (Linode). The NS/TXT queries delegate to nmap.org's SOA (ns1.linode.com) - normal for a scoped subdomain test host.</w:t>
      </w:r>
    </w:p>
    <w:p w14:paraId="0D9C3656">
      <w:pPr>
        <w:pStyle w:val="3"/>
      </w:pPr>
      <w:r>
        <w:t>Step 3 - Website Footprinting</w:t>
      </w:r>
    </w:p>
    <w:p w14:paraId="22EC7018">
      <w:r>
        <w:rPr>
          <w:rFonts w:ascii="Courier New" w:hAnsi="Courier New"/>
          <w:sz w:val="18"/>
        </w:rPr>
        <w:t>$ curl -I http://scanme.nmap.org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HTTP/1.1 200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15:30:52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Apache/2.4.7 (Ubuntu)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Accept-Encoding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CED6767"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14:paraId="4EC4D6CA">
      <w:pPr>
        <w:pStyle w:val="3"/>
      </w:pPr>
      <w:r>
        <w:t>Step 4 - Email Footprinting</w:t>
      </w:r>
    </w:p>
    <w:p w14:paraId="6EDE8BB1"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 w14:paraId="7ED5C301">
      <w:pPr>
        <w:pStyle w:val="3"/>
      </w:pPr>
      <w:r>
        <w:t>Step 5 - Network Footprinting (traceroute)</w:t>
      </w:r>
    </w:p>
    <w:p w14:paraId="39B77D86">
      <w:r>
        <w:rPr>
          <w:rFonts w:ascii="Courier New" w:hAnsi="Courier New"/>
          <w:sz w:val="18"/>
        </w:rPr>
        <w:t>$ traceroute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traceroute to scanme.nmap.org (45.33.32.156), 15 hops max, 40 byte packets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  192.168.1.1 (192.168.1.1)  3.271 ms  4.172 ms  1.988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  192.168.0.1 (192.168.0.1)  5.162 ms  3.578 ms  2.962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  * 10.208.0.1 (10.208.0.1)  6.963 ms</w:t>
      </w:r>
    </w:p>
    <w:p w14:paraId="374119CE">
      <w:r>
        <w:t>Observation: capture shows the first hops from the local network before the trace was stopped; a full run reveals every router hop to the target.</w:t>
      </w:r>
    </w:p>
    <w:p w14:paraId="4CB0425A">
      <w:pPr>
        <w:pStyle w:val="3"/>
      </w:pPr>
      <w:r>
        <w:t>Expected Output</w:t>
      </w:r>
    </w:p>
    <w:p w14:paraId="6936B702">
      <w:r>
        <w:t>A consolidated document containing Whois registration details, DNS records, web server technology stack, and the network path to the target - all captured above from a live, scan-permitted host.</w:t>
      </w:r>
    </w:p>
    <w:p w14:paraId="29EED53E">
      <w:pPr>
        <w:pStyle w:val="3"/>
      </w:pPr>
      <w:r>
        <w:t>Viva Questions</w:t>
      </w:r>
    </w:p>
    <w:p w14:paraId="2E496E12">
      <w:pPr>
        <w:pStyle w:val="29"/>
      </w:pPr>
      <w:r>
        <w:t>What information does a Whois lookup provide?</w:t>
      </w:r>
    </w:p>
    <w:p w14:paraId="4B86717E">
      <w:pPr>
        <w:pStyle w:val="29"/>
      </w:pPr>
      <w:r>
        <w:t>What is the difference between an A record and an MX record in DNS?</w:t>
      </w:r>
    </w:p>
    <w:p w14:paraId="62CB6C56">
      <w:pPr>
        <w:pStyle w:val="29"/>
      </w:pPr>
      <w:r>
        <w:t>What is a DNS zone transfer, and why is it a security risk if misconfigured?</w:t>
      </w:r>
    </w:p>
    <w:p w14:paraId="0AB1046F">
      <w:pPr>
        <w:pStyle w:val="29"/>
      </w:pPr>
      <w:r>
        <w:t>How can viewing a website's page source help in footprinting?</w:t>
      </w:r>
    </w:p>
    <w:p w14:paraId="7C0730BF">
      <w:pPr>
        <w:pStyle w:val="29"/>
      </w:pPr>
      <w:r>
        <w:t>What does traceroute show, and how is it useful to an attacker?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B2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4931</Characters>
  <Lines>0</Lines>
  <Paragraphs>0</Paragraphs>
  <TotalTime>0</TotalTime>
  <ScaleCrop>false</ScaleCrop>
  <LinksUpToDate>false</LinksUpToDate>
  <CharactersWithSpaces>5797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AB7F0C1CBEFC404AADAEC2BFCC1E0BC0_13</vt:lpwstr>
  </property>
</Properties>
</file>